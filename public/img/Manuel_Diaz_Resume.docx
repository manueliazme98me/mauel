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87648">
      <w:pPr>
        <w:spacing w:before="0" w:after="20" w:line="240" w:lineRule="auto"/>
        <w:jc w:val="center"/>
      </w:pPr>
      <w:bookmarkStart w:id="0" w:name="_GoBack"/>
      <w:bookmarkEnd w:id="0"/>
      <w:r>
        <w:rPr>
          <w:rFonts w:hint="default"/>
          <w:b/>
          <w:sz w:val="40"/>
          <w:lang w:val="en-US"/>
        </w:rPr>
        <w:t>Manuel Diaz</w:t>
      </w:r>
    </w:p>
    <w:p w14:paraId="43D94C9B">
      <w:pPr>
        <w:spacing w:before="0" w:after="20" w:line="240" w:lineRule="auto"/>
        <w:jc w:val="center"/>
      </w:pPr>
      <w:r>
        <w:rPr>
          <w:b/>
          <w:sz w:val="22"/>
        </w:rPr>
        <w:t>Software Engineer | React | TypeScript | JavaScript</w:t>
      </w:r>
    </w:p>
    <w:p w14:paraId="212E3AE6">
      <w:pPr>
        <w:spacing w:before="0" w:after="60" w:line="240" w:lineRule="auto"/>
        <w:jc w:val="center"/>
      </w:pPr>
      <w:r>
        <w:rPr>
          <w:rFonts w:hint="default"/>
          <w:sz w:val="18"/>
          <w:lang w:val="en-US"/>
        </w:rPr>
        <w:t>Denver</w:t>
      </w:r>
      <w:r>
        <w:rPr>
          <w:sz w:val="18"/>
        </w:rPr>
        <w:t xml:space="preserve">, </w:t>
      </w:r>
      <w:r>
        <w:rPr>
          <w:rFonts w:hint="default"/>
          <w:sz w:val="18"/>
          <w:lang w:val="en-US"/>
        </w:rPr>
        <w:t>USA</w:t>
      </w:r>
      <w:r>
        <w:rPr>
          <w:sz w:val="18"/>
        </w:rPr>
        <w:t xml:space="preserve"> | </w:t>
      </w:r>
      <w:r>
        <w:rPr>
          <w:rFonts w:hint="default"/>
          <w:sz w:val="18"/>
          <w:lang w:val="en-US"/>
        </w:rPr>
        <w:t>m</w:t>
      </w:r>
      <w:r>
        <w:rPr>
          <w:sz w:val="18"/>
          <w:lang w:val="en-US"/>
        </w:rPr>
        <w:t>anuel</w:t>
      </w:r>
      <w:r>
        <w:rPr>
          <w:rFonts w:hint="default"/>
          <w:sz w:val="18"/>
          <w:lang w:val="en-US"/>
        </w:rPr>
        <w:t>iazme98@gmail.com</w:t>
      </w:r>
      <w:r>
        <w:rPr>
          <w:sz w:val="18"/>
        </w:rPr>
        <w:t xml:space="preserve"> |</w:t>
      </w:r>
      <w:r>
        <w:rPr>
          <w:rFonts w:hint="default"/>
          <w:sz w:val="18"/>
          <w:lang w:val="en-US"/>
        </w:rPr>
        <w:t xml:space="preserve"> </w:t>
      </w:r>
      <w:r>
        <w:rPr>
          <w:rFonts w:hint="default"/>
          <w:sz w:val="18"/>
        </w:rPr>
        <w:t>https://github.com/manueliazme98me</w:t>
      </w:r>
    </w:p>
    <w:p w14:paraId="1912EFF7">
      <w:pPr>
        <w:pBdr>
          <w:bottom w:val="single" w:color="auto" w:sz="6" w:space="1"/>
        </w:pBdr>
        <w:spacing w:before="140" w:after="40" w:line="240" w:lineRule="auto"/>
      </w:pPr>
      <w:r>
        <w:rPr>
          <w:b/>
          <w:sz w:val="21"/>
        </w:rPr>
        <w:t>SUMMARY</w:t>
      </w:r>
    </w:p>
    <w:p w14:paraId="6F4FD30C">
      <w:pPr>
        <w:spacing w:before="0" w:after="40" w:line="240" w:lineRule="auto"/>
      </w:pPr>
      <w:r>
        <w:rPr>
          <w:b w:val="0"/>
        </w:rPr>
        <w:t>Frontend Engineer with 6+ years of experience building production web applications using React, TypeScript, and modern frontend technologies. Experienced in developing customer-facing financial products, improving user workflows through analytics-driven decisions, and collaborating with cross-functional teams in Agile environments. Strong background in frontend architecture, automated testing, CI/CD workflows, and backend integration.</w:t>
      </w:r>
    </w:p>
    <w:p w14:paraId="3F6FE2E7">
      <w:pPr>
        <w:pBdr>
          <w:bottom w:val="single" w:color="auto" w:sz="6" w:space="1"/>
        </w:pBdr>
        <w:spacing w:before="140" w:after="40" w:line="240" w:lineRule="auto"/>
      </w:pPr>
      <w:r>
        <w:rPr>
          <w:b/>
          <w:sz w:val="21"/>
        </w:rPr>
        <w:t>EXPERIENCE</w:t>
      </w:r>
    </w:p>
    <w:p w14:paraId="12631E5F">
      <w:pPr>
        <w:spacing w:before="80" w:after="20" w:line="240" w:lineRule="auto"/>
      </w:pPr>
      <w:r>
        <w:rPr>
          <w:b/>
          <w:sz w:val="20"/>
        </w:rPr>
        <w:t>Software Engineer</w:t>
      </w:r>
      <w:r>
        <w:t xml:space="preserve"> — McGraw Hill | Copenhagen, Denmark | Apr 2024 – Jun 2026 | Remote</w:t>
      </w:r>
    </w:p>
    <w:p w14:paraId="1548AA68">
      <w:pPr>
        <w:spacing w:before="0" w:after="20" w:line="240" w:lineRule="auto"/>
      </w:pPr>
      <w:r>
        <w:rPr>
          <w:b/>
        </w:rPr>
        <w:t>Smartbook 2.0 — learning tool designed for pre-lecture preparation. Used by 400,000 users daily.</w:t>
      </w:r>
    </w:p>
    <w:p w14:paraId="17C63BB3">
      <w:pPr>
        <w:spacing w:before="0" w:after="40" w:line="240" w:lineRule="auto"/>
      </w:pPr>
      <w:r>
        <w:rPr>
          <w:b w:val="0"/>
          <w:sz w:val="18"/>
        </w:rPr>
        <w:t>https://www.mheducation.com/highered/connect/smartbook.html</w:t>
      </w:r>
    </w:p>
    <w:p w14:paraId="46A281FD">
      <w:pPr>
        <w:pStyle w:val="23"/>
        <w:spacing w:after="20" w:line="240" w:lineRule="auto"/>
        <w:ind w:left="259" w:hanging="173"/>
      </w:pPr>
      <w:r>
        <w:t>Designed the frontend architecture and technical direction starting from 2024.</w:t>
      </w:r>
    </w:p>
    <w:p w14:paraId="4DC092C8">
      <w:pPr>
        <w:pStyle w:val="23"/>
        <w:spacing w:after="20" w:line="240" w:lineRule="auto"/>
        <w:ind w:left="259" w:hanging="173"/>
      </w:pPr>
      <w:r>
        <w:t>Passed the VPAT annual audit for two consecutive years to ensure long-term accessibility compliance for the application.</w:t>
      </w:r>
    </w:p>
    <w:p w14:paraId="3E78C3E3">
      <w:pPr>
        <w:pStyle w:val="23"/>
        <w:spacing w:after="20" w:line="240" w:lineRule="auto"/>
        <w:ind w:left="259" w:hanging="173"/>
      </w:pPr>
      <w:r>
        <w:t>Implemented the migration to an NX monorepo, reducing code duplication by approximately 20% and accelerating the development of features and utilities across the platform.</w:t>
      </w:r>
    </w:p>
    <w:p w14:paraId="514811B1">
      <w:pPr>
        <w:pStyle w:val="23"/>
        <w:spacing w:after="20" w:line="240" w:lineRule="auto"/>
        <w:ind w:left="259" w:hanging="173"/>
      </w:pPr>
      <w:r>
        <w:t>Optimized the release process to reduce release times by 40% and resolved team delays caused by merge freezes.</w:t>
      </w:r>
    </w:p>
    <w:p w14:paraId="1D474E6F">
      <w:pPr>
        <w:pStyle w:val="23"/>
        <w:spacing w:after="20" w:line="240" w:lineRule="auto"/>
        <w:ind w:left="259" w:hanging="173"/>
      </w:pPr>
      <w:r>
        <w:t>Introduced Playwright-based end-to-end testing, improving test reliability by 3x and execution time by 10x compared to the existing Protractor setup.</w:t>
      </w:r>
    </w:p>
    <w:p w14:paraId="3F7D0008">
      <w:pPr>
        <w:pStyle w:val="23"/>
        <w:spacing w:after="20" w:line="240" w:lineRule="auto"/>
        <w:ind w:left="259" w:hanging="173"/>
      </w:pPr>
      <w:r>
        <w:t>Implemented a translation and i18n pipeline using BabelEdit, enabling efficient localization management.</w:t>
      </w:r>
    </w:p>
    <w:p w14:paraId="1D028775">
      <w:pPr>
        <w:spacing w:before="80" w:after="20" w:line="240" w:lineRule="auto"/>
      </w:pPr>
      <w:r>
        <w:rPr>
          <w:b/>
          <w:sz w:val="20"/>
        </w:rPr>
        <w:t>Frontend Engineer</w:t>
      </w:r>
      <w:r>
        <w:t xml:space="preserve"> — Raiffeisen Bank Online (RBO) | Moscow, Russia | Jun 2021 – Apr 2023</w:t>
      </w:r>
    </w:p>
    <w:p w14:paraId="2C9DA979">
      <w:pPr>
        <w:spacing w:before="0" w:after="20" w:line="240" w:lineRule="auto"/>
      </w:pPr>
      <w:r>
        <w:rPr>
          <w:b/>
        </w:rPr>
        <w:t>Raiffeisen Business Online (RBO) — digital banking platform designed for businesses and entrepreneurs, serving Raiffeisen Bank’s business customer base.</w:t>
      </w:r>
    </w:p>
    <w:p w14:paraId="505C45E4">
      <w:pPr>
        <w:spacing w:before="0" w:after="40" w:line="240" w:lineRule="auto"/>
      </w:pPr>
      <w:r>
        <w:rPr>
          <w:b w:val="0"/>
          <w:sz w:val="18"/>
        </w:rPr>
        <w:t>https://raiffeisen.ua/en/aem/biznesu/onlain-servisy/raiffeisen-business-online.html</w:t>
      </w:r>
    </w:p>
    <w:p w14:paraId="4BC10405">
      <w:pPr>
        <w:pStyle w:val="23"/>
        <w:spacing w:after="20" w:line="240" w:lineRule="auto"/>
        <w:ind w:left="259" w:hanging="173"/>
      </w:pPr>
      <w:r>
        <w:t>Developed and maintained customer-facing financial applications (customer onboarding, loan application flows, and account management features) using React, TypeScript, Redux, styled-components, and Jest, supporting digital banking workflows and credit products.</w:t>
      </w:r>
    </w:p>
    <w:p w14:paraId="577338BF">
      <w:pPr>
        <w:pStyle w:val="23"/>
        <w:spacing w:after="20" w:line="240" w:lineRule="auto"/>
        <w:ind w:left="259" w:hanging="173"/>
      </w:pPr>
      <w:r>
        <w:t>Improved application form experiences by analyzing user behavior through Google Analytics, proposing UX improvements, and implementing validated product changes.</w:t>
      </w:r>
    </w:p>
    <w:p w14:paraId="4C593E07">
      <w:pPr>
        <w:pStyle w:val="23"/>
        <w:spacing w:after="20" w:line="240" w:lineRule="auto"/>
        <w:ind w:left="259" w:hanging="173"/>
      </w:pPr>
      <w:r>
        <w:t>Developed and maintained frontend services while collaborating with backend engineers on Java/Spring microservices integration.</w:t>
      </w:r>
    </w:p>
    <w:p w14:paraId="09BC6387">
      <w:pPr>
        <w:pStyle w:val="23"/>
        <w:spacing w:after="20" w:line="240" w:lineRule="auto"/>
        <w:ind w:left="259" w:hanging="173"/>
      </w:pPr>
      <w:r>
        <w:t>Improved development workflows by optimizing GitLab CI/CD pipelines and documentation processes.</w:t>
      </w:r>
    </w:p>
    <w:p w14:paraId="13C427CC">
      <w:pPr>
        <w:pStyle w:val="23"/>
        <w:spacing w:after="20" w:line="240" w:lineRule="auto"/>
        <w:ind w:left="259" w:hanging="173"/>
      </w:pPr>
      <w:r>
        <w:t>Created technical documentation in Confluence and contributed to UI component library improvements and bug fixes.</w:t>
      </w:r>
    </w:p>
    <w:p w14:paraId="685E5A30">
      <w:pPr>
        <w:pStyle w:val="23"/>
        <w:spacing w:after="20" w:line="240" w:lineRule="auto"/>
        <w:ind w:left="259" w:hanging="173"/>
      </w:pPr>
      <w:r>
        <w:t>Supported team growth by onboarding new developers and participating in Scrum activities including retrospectives and engineering discussions.</w:t>
      </w:r>
    </w:p>
    <w:p w14:paraId="21A99304">
      <w:pPr>
        <w:spacing w:before="80" w:after="20" w:line="240" w:lineRule="auto"/>
      </w:pPr>
      <w:r>
        <w:rPr>
          <w:b/>
          <w:sz w:val="20"/>
        </w:rPr>
        <w:t>Frontend Developer</w:t>
      </w:r>
      <w:r>
        <w:t xml:space="preserve"> — University Tech Challenge | BeautyConnect | Developer Team Competition | 2020</w:t>
      </w:r>
    </w:p>
    <w:p w14:paraId="32D83915">
      <w:pPr>
        <w:pStyle w:val="23"/>
        <w:spacing w:after="20" w:line="240" w:lineRule="auto"/>
        <w:ind w:left="259" w:hanging="173"/>
      </w:pPr>
      <w:r>
        <w:t>Awarded in a university-wide tech competition for developing a beauty service automation platform in a team of three.</w:t>
      </w:r>
    </w:p>
    <w:p w14:paraId="30F43C67">
      <w:pPr>
        <w:pStyle w:val="23"/>
        <w:spacing w:after="20" w:line="240" w:lineRule="auto"/>
        <w:ind w:left="259" w:hanging="173"/>
      </w:pPr>
      <w:r>
        <w:t>Architected the frontend using React, building a library of reusable components that improved UI development efficiency and maintainability.</w:t>
      </w:r>
    </w:p>
    <w:p w14:paraId="6C80649D">
      <w:pPr>
        <w:pStyle w:val="23"/>
        <w:spacing w:after="20" w:line="240" w:lineRule="auto"/>
        <w:ind w:left="259" w:hanging="173"/>
      </w:pPr>
      <w:r>
        <w:t>Integrated JWT-based authentication and established secure communication with RESTful APIs (Node.js/Express) to protect user data.</w:t>
      </w:r>
    </w:p>
    <w:p w14:paraId="57877ED6">
      <w:pPr>
        <w:pStyle w:val="23"/>
        <w:spacing w:after="20" w:line="240" w:lineRule="auto"/>
        <w:ind w:left="259" w:hanging="173"/>
      </w:pPr>
      <w:r>
        <w:t>Developed a comprehensive Admin Panel for real-time service management, booking tracking, and client data modification.</w:t>
      </w:r>
    </w:p>
    <w:p w14:paraId="1FF645B4">
      <w:pPr>
        <w:pStyle w:val="23"/>
        <w:spacing w:after="20" w:line="240" w:lineRule="auto"/>
        <w:ind w:left="259" w:hanging="173"/>
      </w:pPr>
      <w:r>
        <w:t>Implemented client-side logic for interactive booking systems, including date/time slot selection and dynamic review modules.</w:t>
      </w:r>
    </w:p>
    <w:p w14:paraId="236C193F">
      <w:pPr>
        <w:pStyle w:val="23"/>
        <w:spacing w:after="20" w:line="240" w:lineRule="auto"/>
        <w:ind w:left="259" w:hanging="173"/>
      </w:pPr>
      <w:r>
        <w:t>Designed mobile-first responsive layouts using Bootstrap and custom CSS, ensuring a seamless and consistent UX across all devices.</w:t>
      </w:r>
    </w:p>
    <w:p w14:paraId="0DFFDAC8">
      <w:pPr>
        <w:pStyle w:val="23"/>
        <w:spacing w:after="20" w:line="240" w:lineRule="auto"/>
        <w:ind w:left="259" w:hanging="173"/>
      </w:pPr>
      <w:r>
        <w:t>Collaborated with Back-end developers to define API endpoints and ensure efficient data exchange between the client and server layers.</w:t>
      </w:r>
    </w:p>
    <w:p w14:paraId="25C3C246">
      <w:pPr>
        <w:pBdr>
          <w:bottom w:val="single" w:color="auto" w:sz="6" w:space="1"/>
        </w:pBdr>
        <w:spacing w:before="140" w:after="40" w:line="240" w:lineRule="auto"/>
      </w:pPr>
      <w:r>
        <w:rPr>
          <w:b/>
          <w:sz w:val="21"/>
        </w:rPr>
        <w:t>TECHNICAL SKILLS</w:t>
      </w:r>
    </w:p>
    <w:p w14:paraId="5F86746D">
      <w:pPr>
        <w:spacing w:before="0" w:after="20" w:line="240" w:lineRule="auto"/>
      </w:pPr>
      <w:r>
        <w:rPr>
          <w:b/>
        </w:rPr>
        <w:t xml:space="preserve">Languages: </w:t>
      </w:r>
      <w:r>
        <w:t>TypeScript, JavaScript, HTML5, CSS3</w:t>
      </w:r>
    </w:p>
    <w:p w14:paraId="11620A5A">
      <w:pPr>
        <w:spacing w:before="0" w:after="20" w:line="240" w:lineRule="auto"/>
      </w:pPr>
      <w:r>
        <w:rPr>
          <w:b/>
        </w:rPr>
        <w:t xml:space="preserve">Frontend: </w:t>
      </w:r>
      <w:r>
        <w:t>React, Redux, styled-components, Bootstrap, Responsive Design</w:t>
      </w:r>
    </w:p>
    <w:p w14:paraId="428EFA0E">
      <w:pPr>
        <w:spacing w:before="0" w:after="20" w:line="240" w:lineRule="auto"/>
      </w:pPr>
      <w:r>
        <w:rPr>
          <w:b/>
        </w:rPr>
        <w:t xml:space="preserve">Backend: </w:t>
      </w:r>
      <w:r>
        <w:t>REST APIs, Node.js, Express, Java/Spring, Microservices, JWT</w:t>
      </w:r>
    </w:p>
    <w:p w14:paraId="76273AD5">
      <w:pPr>
        <w:spacing w:before="0" w:after="20" w:line="240" w:lineRule="auto"/>
      </w:pPr>
      <w:r>
        <w:rPr>
          <w:b/>
        </w:rPr>
        <w:t xml:space="preserve">Testing: </w:t>
      </w:r>
      <w:r>
        <w:t>Jest, Playwright, E2E Testing, Test Automation</w:t>
      </w:r>
    </w:p>
    <w:p w14:paraId="72B6AE66">
      <w:pPr>
        <w:spacing w:before="0" w:after="20" w:line="240" w:lineRule="auto"/>
      </w:pPr>
      <w:r>
        <w:rPr>
          <w:b/>
        </w:rPr>
        <w:t xml:space="preserve">DevOps: </w:t>
      </w:r>
      <w:r>
        <w:t>Git, GitLab CI/CD, Release Automation</w:t>
      </w:r>
    </w:p>
    <w:p w14:paraId="78821F1B">
      <w:pPr>
        <w:spacing w:before="0" w:after="20" w:line="240" w:lineRule="auto"/>
      </w:pPr>
      <w:r>
        <w:rPr>
          <w:b/>
        </w:rPr>
        <w:t xml:space="preserve">Internationalization: </w:t>
      </w:r>
      <w:r>
        <w:t>i18n, Localization, BabelEdit</w:t>
      </w:r>
    </w:p>
    <w:p w14:paraId="145CD34B">
      <w:pPr>
        <w:spacing w:before="0" w:after="20" w:line="240" w:lineRule="auto"/>
      </w:pPr>
      <w:r>
        <w:rPr>
          <w:b/>
        </w:rPr>
        <w:t xml:space="preserve">Analytics: </w:t>
      </w:r>
      <w:r>
        <w:t>Google Analytics, User Behavior Analysis</w:t>
      </w:r>
    </w:p>
    <w:p w14:paraId="33867D41">
      <w:pPr>
        <w:pBdr>
          <w:bottom w:val="single" w:color="auto" w:sz="6" w:space="1"/>
        </w:pBdr>
        <w:spacing w:before="140" w:after="40" w:line="240" w:lineRule="auto"/>
      </w:pPr>
      <w:r>
        <w:rPr>
          <w:b/>
          <w:sz w:val="21"/>
        </w:rPr>
        <w:t>EDUCATION</w:t>
      </w:r>
    </w:p>
    <w:p w14:paraId="65FF4428">
      <w:pPr>
        <w:spacing w:before="0" w:after="20" w:line="240" w:lineRule="auto"/>
      </w:pPr>
      <w:r>
        <w:rPr>
          <w:b/>
        </w:rPr>
        <w:t>Savanci University</w:t>
      </w:r>
      <w:r>
        <w:t xml:space="preserve"> — Istanbul, Turkey | 2016–2020</w:t>
      </w:r>
    </w:p>
    <w:p w14:paraId="53A84D4D">
      <w:pPr>
        <w:spacing w:before="0" w:after="20" w:line="240" w:lineRule="auto"/>
      </w:pPr>
      <w:r>
        <w:rPr>
          <w:b/>
        </w:rPr>
        <w:t>Master's degree — Computer Science and Engineering</w:t>
      </w:r>
    </w:p>
    <w:p w14:paraId="6EE164F7">
      <w:pPr>
        <w:spacing w:before="0" w:after="40" w:line="240" w:lineRule="auto"/>
      </w:pPr>
      <w:r>
        <w:rPr>
          <w:b w:val="0"/>
        </w:rPr>
        <w:t>Courses: AWS Cloud Fundamentals</w:t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113206"/>
    <w:rsid w:val="7B69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537</Words>
  <Characters>3827</Characters>
  <Lines>0</Lines>
  <Paragraphs>0</Paragraphs>
  <TotalTime>43</TotalTime>
  <ScaleCrop>false</ScaleCrop>
  <LinksUpToDate>false</LinksUpToDate>
  <CharactersWithSpaces>4320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THAVISAK PHOMMASONE</cp:lastModifiedBy>
  <dcterms:modified xsi:type="dcterms:W3CDTF">2026-09-24T01:09:15Z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eyJoZGlkIjoiMmY4YzY1OWI5ZTYxNzhiMTQzZDVlMmViN2U1N2JlMjgiLCJ1c2VySWQiOiIxNjQ5MjcxNDE0OTA5In0=</vt:lpwstr>
  </property>
  <property fmtid="{D5CDD505-2E9C-101B-9397-08002B2CF9AE}" pid="3" name="KSOProductBuildVer">
    <vt:lpwstr>1033-12.1.0.28485</vt:lpwstr>
  </property>
  <property fmtid="{D5CDD505-2E9C-101B-9397-08002B2CF9AE}" pid="4" name="ICV">
    <vt:lpwstr>68F7B4A50D134CB6B13FCC17EA8FFE82_12</vt:lpwstr>
  </property>
</Properties>
</file>